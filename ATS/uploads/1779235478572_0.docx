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5B321">
      <w:pPr>
        <w:pStyle w:val="2"/>
      </w:pPr>
      <w:r>
        <w:rPr>
          <w:sz w:val="44"/>
        </w:rPr>
        <w:t>Curriculum Vitae - Tran Minh Khoa</w:t>
      </w:r>
    </w:p>
    <w:p w14:paraId="7A9C2797">
      <w:pPr>
        <w:pStyle w:val="3"/>
      </w:pPr>
      <w:r>
        <w:t>Personal Information</w:t>
      </w:r>
    </w:p>
    <w:p w14:paraId="6FE1933B">
      <w:pPr>
        <w:rPr>
          <w:rFonts w:hint="default"/>
          <w:lang w:val="vi-VN"/>
        </w:rPr>
      </w:pPr>
      <w:r>
        <w:t xml:space="preserve">Email: </w:t>
      </w:r>
      <w:r>
        <w:rPr>
          <w:rFonts w:hint="default"/>
          <w:lang w:val="vi-VN"/>
        </w:rPr>
        <w:t>nguyendangduchuy2101@gmail.com</w:t>
      </w:r>
    </w:p>
    <w:p w14:paraId="68143262">
      <w:r>
        <w:t xml:space="preserve">Phone: </w:t>
      </w:r>
      <w:bookmarkStart w:id="0" w:name="_GoBack"/>
      <w:bookmarkEnd w:id="0"/>
      <w:r>
        <w:t>0987727668</w:t>
      </w:r>
    </w:p>
    <w:p w14:paraId="5E61CFD0">
      <w:r>
        <w:t>Address: Da Nang, Viet Nam</w:t>
      </w:r>
    </w:p>
    <w:p w14:paraId="0E3A1877">
      <w:pPr>
        <w:pStyle w:val="3"/>
      </w:pPr>
      <w:r>
        <w:t>Career Objective</w:t>
      </w:r>
    </w:p>
    <w:p w14:paraId="0F5710AC">
      <w:r>
        <w:t>Seeking a software engineering position to apply technical and problem-solving skills in real-world projects.</w:t>
      </w:r>
    </w:p>
    <w:p w14:paraId="4DC79663">
      <w:pPr>
        <w:pStyle w:val="3"/>
      </w:pPr>
      <w:r>
        <w:t>Education</w:t>
      </w:r>
    </w:p>
    <w:p w14:paraId="087BC951">
      <w:r>
        <w:t>University of Information Technology and Communication</w:t>
      </w:r>
      <w:r>
        <w:br w:type="textWrapping"/>
      </w:r>
      <w:r>
        <w:t>Major: Information Technology</w:t>
      </w:r>
      <w:r>
        <w:br w:type="textWrapping"/>
      </w:r>
      <w:r>
        <w:t>GPA: 3.2/4.0</w:t>
      </w:r>
    </w:p>
    <w:p w14:paraId="78D7F781">
      <w:pPr>
        <w:pStyle w:val="3"/>
      </w:pPr>
      <w:r>
        <w:t>Skills</w:t>
      </w:r>
    </w:p>
    <w:p w14:paraId="042EC9E5">
      <w:r>
        <w:t>- Java</w:t>
      </w:r>
    </w:p>
    <w:p w14:paraId="37A19C4B">
      <w:r>
        <w:t>- HTML/CSS</w:t>
      </w:r>
    </w:p>
    <w:p w14:paraId="39F6040C">
      <w:r>
        <w:t>- Git</w:t>
      </w:r>
    </w:p>
    <w:p w14:paraId="08B04FCA">
      <w:r>
        <w:t>- Machine Learning</w:t>
      </w:r>
    </w:p>
    <w:p w14:paraId="73E506E4">
      <w:r>
        <w:t>- Python</w:t>
      </w:r>
    </w:p>
    <w:p w14:paraId="6591B4FD">
      <w:pPr>
        <w:pStyle w:val="3"/>
      </w:pPr>
      <w:r>
        <w:t>Experience</w:t>
      </w:r>
    </w:p>
    <w:p w14:paraId="4476098B">
      <w:r>
        <w:t>Intern Software Developer at ABC Company (2024 - 2025)</w:t>
      </w:r>
      <w:r>
        <w:br w:type="textWrapping"/>
      </w:r>
      <w:r>
        <w:t>- Developed internal management modules</w:t>
      </w:r>
      <w:r>
        <w:br w:type="textWrapping"/>
      </w:r>
      <w:r>
        <w:t>- Collaborated with backend and frontend teams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43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500</Characters>
  <Lines>0</Lines>
  <Paragraphs>0</Paragraphs>
  <TotalTime>0</TotalTime>
  <ScaleCrop>false</ScaleCrop>
  <LinksUpToDate>false</LinksUpToDate>
  <CharactersWithSpaces>558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14 Nguyễn Đăng Đức Huy</cp:lastModifiedBy>
  <dcterms:modified xsi:type="dcterms:W3CDTF">2026-05-20T00:03:47Z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eyJoZGlkIjoiM2M5MjkxZjUwN2NmYjg0YzNiMTc5MzM2YTQ0NWQxOGYiLCJ1c2VySWQiOiIxMzkyMTAxMTA4OTg3In0=</vt:lpwstr>
  </property>
  <property fmtid="{D5CDD505-2E9C-101B-9397-08002B2CF9AE}" pid="3" name="KSOProductBuildVer">
    <vt:lpwstr>1033-12.1.0.26372</vt:lpwstr>
  </property>
  <property fmtid="{D5CDD505-2E9C-101B-9397-08002B2CF9AE}" pid="4" name="ICV">
    <vt:lpwstr>94C306912EB9470992B3C509E4AA700F_12</vt:lpwstr>
  </property>
</Properties>
</file>