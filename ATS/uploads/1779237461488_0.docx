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78845">
      <w:pPr>
        <w:pStyle w:val="2"/>
      </w:pPr>
      <w:r>
        <w:rPr>
          <w:sz w:val="44"/>
        </w:rPr>
        <w:t>Curriculum Vitae - Le Hoang Nam</w:t>
      </w:r>
    </w:p>
    <w:p w14:paraId="3DEB2BBA">
      <w:pPr>
        <w:pStyle w:val="3"/>
      </w:pPr>
      <w:r>
        <w:t>Personal Information</w:t>
      </w:r>
    </w:p>
    <w:p w14:paraId="240D403F">
      <w:pPr>
        <w:rPr>
          <w:rFonts w:hint="default"/>
          <w:lang w:val="vi-VN"/>
        </w:rPr>
      </w:pPr>
      <w:r>
        <w:t>Email:</w:t>
      </w:r>
      <w:r>
        <w:rPr>
          <w:rFonts w:hint="default"/>
          <w:lang w:val="vi-VN"/>
        </w:rPr>
        <w:t xml:space="preserve"> huyndd.23it@vku.udn.vn</w:t>
      </w:r>
    </w:p>
    <w:p w14:paraId="26F704DF">
      <w:r>
        <w:t>Phone:</w:t>
      </w:r>
      <w:bookmarkStart w:id="0" w:name="_GoBack"/>
      <w:r>
        <w:t xml:space="preserve"> 0955964072</w:t>
      </w:r>
      <w:bookmarkEnd w:id="0"/>
    </w:p>
    <w:p w14:paraId="32AEBB04">
      <w:r>
        <w:t>Address: Da Nang, Viet Nam</w:t>
      </w:r>
    </w:p>
    <w:p w14:paraId="6A4DE428">
      <w:pPr>
        <w:pStyle w:val="3"/>
      </w:pPr>
      <w:r>
        <w:t>Career Objective</w:t>
      </w:r>
    </w:p>
    <w:p w14:paraId="281D7E0B">
      <w:r>
        <w:t>Seeking a software engineering position to apply technical and problem-solving skills in real-world projects.</w:t>
      </w:r>
    </w:p>
    <w:p w14:paraId="4589BA42">
      <w:pPr>
        <w:pStyle w:val="3"/>
      </w:pPr>
      <w:r>
        <w:t>Education</w:t>
      </w:r>
    </w:p>
    <w:p w14:paraId="25E5DB85">
      <w:r>
        <w:t>University of Information Technology and Communication</w:t>
      </w:r>
      <w:r>
        <w:br w:type="textWrapping"/>
      </w:r>
      <w:r>
        <w:t>Major: Information Technology</w:t>
      </w:r>
      <w:r>
        <w:br w:type="textWrapping"/>
      </w:r>
      <w:r>
        <w:t>GPA: 3.2/4.0</w:t>
      </w:r>
    </w:p>
    <w:p w14:paraId="690E7C95">
      <w:pPr>
        <w:pStyle w:val="3"/>
      </w:pPr>
      <w:r>
        <w:t>Skills</w:t>
      </w:r>
    </w:p>
    <w:p w14:paraId="5A7F527C">
      <w:r>
        <w:t>- Git</w:t>
      </w:r>
    </w:p>
    <w:p w14:paraId="4A07A8E1">
      <w:r>
        <w:t>- Machine Learning</w:t>
      </w:r>
    </w:p>
    <w:p w14:paraId="2ACE9D61">
      <w:r>
        <w:t>- JavaScript</w:t>
      </w:r>
    </w:p>
    <w:p w14:paraId="012C9474">
      <w:r>
        <w:t>- Docker</w:t>
      </w:r>
    </w:p>
    <w:p w14:paraId="67C5BF2E">
      <w:r>
        <w:t>- Python</w:t>
      </w:r>
    </w:p>
    <w:p w14:paraId="474DB9FD">
      <w:pPr>
        <w:pStyle w:val="3"/>
      </w:pPr>
      <w:r>
        <w:t>Experience</w:t>
      </w:r>
    </w:p>
    <w:p w14:paraId="25D60637">
      <w:r>
        <w:t>Intern Software Developer at ABC Company (2024 - 2025)</w:t>
      </w:r>
      <w:r>
        <w:br w:type="textWrapping"/>
      </w:r>
      <w:r>
        <w:t>- Developed internal management modules</w:t>
      </w:r>
      <w:r>
        <w:br w:type="textWrapping"/>
      </w:r>
      <w:r>
        <w:t>- Collaborated with backend and frontend teams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03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500</Characters>
  <Lines>0</Lines>
  <Paragraphs>0</Paragraphs>
  <TotalTime>1</TotalTime>
  <ScaleCrop>false</ScaleCrop>
  <LinksUpToDate>false</LinksUpToDate>
  <CharactersWithSpaces>558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14 Nguyễn Đăng Đức Huy</cp:lastModifiedBy>
  <dcterms:modified xsi:type="dcterms:W3CDTF">2026-05-20T00:37:33Z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eyJoZGlkIjoiM2M5MjkxZjUwN2NmYjg0YzNiMTc5MzM2YTQ0NWQxOGYiLCJ1c2VySWQiOiIxMzkyMTAxMTA4OTg3In0=</vt:lpwstr>
  </property>
  <property fmtid="{D5CDD505-2E9C-101B-9397-08002B2CF9AE}" pid="3" name="KSOProductBuildVer">
    <vt:lpwstr>1033-12.1.0.26372</vt:lpwstr>
  </property>
  <property fmtid="{D5CDD505-2E9C-101B-9397-08002B2CF9AE}" pid="4" name="ICV">
    <vt:lpwstr>0BF0AEC6EA2F4C3F8CA51C2B96423105_12</vt:lpwstr>
  </property>
</Properties>
</file>